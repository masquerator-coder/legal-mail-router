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48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contextualSpacing/>
        <w:jc w:val="center"/>
        <w:textAlignment w:val="auto"/>
        <w:rPr>
          <w:rFonts w:hint="eastAsia" w:ascii="方正大标宋简体" w:hAnsi="方正大标宋简体" w:eastAsia="方正大标宋简体" w:cs="方正大标宋简体"/>
          <w:b w:val="0"/>
          <w:bCs/>
          <w:sz w:val="40"/>
          <w:szCs w:val="32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sz w:val="40"/>
          <w:szCs w:val="32"/>
          <w:lang w:val="en-US" w:eastAsia="zh-CN"/>
        </w:rPr>
        <w:t>政府信息公开事项审核意见</w:t>
      </w:r>
    </w:p>
    <w:p w14:paraId="32934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contextualSpacing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</w:pPr>
    </w:p>
    <w:p w14:paraId="35DAB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【收到邮件日期】，法律顾问收到【被申请人】送审的【申请文件名称及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文号】。现出具审核意见如下：</w:t>
      </w:r>
    </w:p>
    <w:p w14:paraId="30E5C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基于经办人提供的事实和信息，对申请事项予以区分答复。送审文件律师已审核。</w:t>
      </w:r>
    </w:p>
    <w:p w14:paraId="7CBE07C4">
      <w:pPr>
        <w:spacing w:line="360" w:lineRule="auto"/>
        <w:ind w:firstLine="600" w:firstLineChars="200"/>
        <w:contextualSpacing/>
        <w:rPr>
          <w:rFonts w:hint="eastAsia" w:ascii="仿宋" w:hAnsi="仿宋" w:eastAsia="仿宋"/>
          <w:sz w:val="30"/>
          <w:szCs w:val="30"/>
        </w:rPr>
      </w:pPr>
    </w:p>
    <w:p w14:paraId="5F8AED18">
      <w:pPr>
        <w:spacing w:line="360" w:lineRule="auto"/>
        <w:ind w:firstLine="600" w:firstLineChars="200"/>
        <w:contextualSpacing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3742690</wp:posOffset>
            </wp:positionH>
            <wp:positionV relativeFrom="paragraph">
              <wp:posOffset>116205</wp:posOffset>
            </wp:positionV>
            <wp:extent cx="1800225" cy="892810"/>
            <wp:effectExtent l="0" t="0" r="0" b="254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E4632D">
      <w:pPr>
        <w:spacing w:line="360" w:lineRule="auto"/>
        <w:ind w:firstLine="600" w:firstLineChars="200"/>
        <w:contextualSpacing/>
        <w:rPr>
          <w:rFonts w:hint="eastAsia" w:ascii="仿宋" w:hAnsi="仿宋" w:eastAsia="仿宋"/>
          <w:sz w:val="30"/>
          <w:szCs w:val="30"/>
        </w:rPr>
      </w:pPr>
    </w:p>
    <w:p w14:paraId="6A6B1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40" w:firstLineChars="200"/>
        <w:jc w:val="right"/>
        <w:textAlignment w:val="auto"/>
        <w:rPr>
          <w:rFonts w:hint="default"/>
          <w:color w:val="auto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134" w:right="1474" w:bottom="1134" w:left="1587" w:header="567" w:footer="567" w:gutter="0"/>
      <w:pgNumType w:start="1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0698552D-E607-417B-B03F-516A4FC0E86B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B1ECCC15-1347-4F44-9752-6A5226400D1F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9C025040-87FA-4300-AF51-B32D200AD829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65FB4681-0113-43BD-AB69-8E4B14A80226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A6D5F7F1-45E4-4F4E-A21E-A766B997EB46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DE7CBB6B-1450-4C8B-B9F2-A271F9A5C5BD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56F1E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5C088C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5C088C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8E3E2">
    <w:pPr>
      <w:pStyle w:val="25"/>
      <w:tabs>
        <w:tab w:val="center" w:pos="4153"/>
        <w:tab w:val="right" w:pos="8306"/>
        <w:tab w:val="clear" w:pos="4680"/>
        <w:tab w:val="clear" w:pos="9360"/>
      </w:tabs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981200" cy="402590"/>
          <wp:effectExtent l="0" t="0" r="0" b="6985"/>
          <wp:docPr id="7" name="图片 7" descr="Ra4纸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Ra4纸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20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648354">
    <w:pPr>
      <w:pStyle w:val="25"/>
      <w:keepNext w:val="0"/>
      <w:keepLines w:val="0"/>
      <w:pageBreakBefore w:val="0"/>
      <w:widowControl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  <w:kinsoku/>
      <w:wordWrap/>
      <w:overflowPunct/>
      <w:topLinePunct w:val="0"/>
      <w:bidi w:val="0"/>
      <w:adjustRightInd/>
      <w:snapToGrid/>
      <w:spacing w:after="0" w:afterLines="300"/>
      <w:ind w:right="618" w:firstLine="3480" w:firstLineChars="1450"/>
      <w:jc w:val="right"/>
      <w:textAlignment w:val="auto"/>
    </w:pPr>
    <w:r>
      <w:rPr>
        <w:rFonts w:ascii="微软雅黑" w:hAnsi="微软雅黑" w:eastAsia="微软雅黑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2540</wp:posOffset>
              </wp:positionH>
              <wp:positionV relativeFrom="paragraph">
                <wp:posOffset>110490</wp:posOffset>
              </wp:positionV>
              <wp:extent cx="5615940" cy="4445"/>
              <wp:effectExtent l="0" t="0" r="0" b="0"/>
              <wp:wrapNone/>
              <wp:docPr id="4" name="直接箭头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5940" cy="444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0.2pt;margin-top:8.7pt;height:0.35pt;width:442.2pt;z-index:251659264;mso-width-relative:page;mso-height-relative:page;" filled="f" stroked="t" coordsize="21600,21600" o:gfxdata="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3sdDtQAAAAGAQAADwAAAAAAAAABACAAAAAiAAAAZHJzL2Rvd25yZXYu&#10;eG1sUEsBAhQAFAAAAAgAh07iQIXRcKT/AQAA7wMAAA4AAAAAAAAAAQAgAAAAIwEAAGRycy9lMm9E&#10;b2MueG1sUEsFBgAAAAAGAAYAWQEAAJQ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86A48"/>
    <w:rsid w:val="08A51E48"/>
    <w:rsid w:val="08DE17CD"/>
    <w:rsid w:val="097F5B20"/>
    <w:rsid w:val="09B67A48"/>
    <w:rsid w:val="0A351CCC"/>
    <w:rsid w:val="0AB24A39"/>
    <w:rsid w:val="0DFD170C"/>
    <w:rsid w:val="0EC13CEC"/>
    <w:rsid w:val="13987DB4"/>
    <w:rsid w:val="1A831A52"/>
    <w:rsid w:val="1DB95552"/>
    <w:rsid w:val="20746F78"/>
    <w:rsid w:val="24B27742"/>
    <w:rsid w:val="26E3153C"/>
    <w:rsid w:val="2CB74AFC"/>
    <w:rsid w:val="31FF4795"/>
    <w:rsid w:val="325C72C4"/>
    <w:rsid w:val="3E775A0B"/>
    <w:rsid w:val="474D1906"/>
    <w:rsid w:val="49497F70"/>
    <w:rsid w:val="552A4345"/>
    <w:rsid w:val="58456B61"/>
    <w:rsid w:val="587D0513"/>
    <w:rsid w:val="647F4A4B"/>
    <w:rsid w:val="6FC8200F"/>
    <w:rsid w:val="740803B9"/>
    <w:rsid w:val="768066E4"/>
    <w:rsid w:val="77CC7F28"/>
    <w:rsid w:val="79F530BD"/>
    <w:rsid w:val="7D0804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7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8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8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83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next w:val="1"/>
    <w:link w:val="16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7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70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7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7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8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0">
    <w:name w:val="Body Text Char"/>
    <w:basedOn w:val="133"/>
    <w:link w:val="19"/>
    <w:qFormat/>
    <w:uiPriority w:val="99"/>
  </w:style>
  <w:style w:type="character" w:customStyle="1" w:styleId="14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3">
    <w:name w:val="Quote Char"/>
    <w:basedOn w:val="13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4">
    <w:name w:val="Quote"/>
    <w:basedOn w:val="1"/>
    <w:next w:val="1"/>
    <w:link w:val="18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6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8">
    <w:name w:val="Book Title"/>
    <w:basedOn w:val="133"/>
    <w:qFormat/>
    <w:uiPriority w:val="33"/>
    <w:rPr>
      <w:b/>
      <w:bCs/>
      <w:smallCaps/>
      <w:spacing w:val="5"/>
    </w:rPr>
  </w:style>
  <w:style w:type="character" w:customStyle="1" w:styleId="149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3">
    <w:name w:val="Body Text 2 Char"/>
    <w:basedOn w:val="133"/>
    <w:link w:val="29"/>
    <w:qFormat/>
    <w:uiPriority w:val="99"/>
  </w:style>
  <w:style w:type="character" w:customStyle="1" w:styleId="154">
    <w:name w:val="Header Char"/>
    <w:basedOn w:val="133"/>
    <w:link w:val="25"/>
    <w:qFormat/>
    <w:uiPriority w:val="99"/>
  </w:style>
  <w:style w:type="paragraph" w:styleId="155">
    <w:name w:val="Intense Quote"/>
    <w:basedOn w:val="1"/>
    <w:next w:val="1"/>
    <w:link w:val="18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7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5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9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Intense Quote Char"/>
    <w:basedOn w:val="133"/>
    <w:link w:val="15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4">
    <w:name w:val="Footer Char"/>
    <w:basedOn w:val="133"/>
    <w:link w:val="24"/>
    <w:qFormat/>
    <w:uiPriority w:val="99"/>
  </w:style>
  <w:style w:type="character" w:customStyle="1" w:styleId="165">
    <w:name w:val="Heading 8 Char1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6">
    <w:name w:val="Heading 5 Char1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7">
    <w:name w:val="Body Text Char1"/>
    <w:basedOn w:val="133"/>
    <w:link w:val="19"/>
    <w:qFormat/>
    <w:uiPriority w:val="99"/>
  </w:style>
  <w:style w:type="character" w:customStyle="1" w:styleId="168">
    <w:name w:val="Heading 2 Char1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9">
    <w:name w:val="Heading 1 Char1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0">
    <w:name w:val="Body Text 2 Char1"/>
    <w:basedOn w:val="133"/>
    <w:link w:val="29"/>
    <w:qFormat/>
    <w:uiPriority w:val="99"/>
  </w:style>
  <w:style w:type="character" w:customStyle="1" w:styleId="171">
    <w:name w:val="Book Title1"/>
    <w:basedOn w:val="133"/>
    <w:qFormat/>
    <w:uiPriority w:val="33"/>
    <w:rPr>
      <w:b/>
      <w:bCs/>
      <w:smallCaps/>
      <w:spacing w:val="5"/>
    </w:rPr>
  </w:style>
  <w:style w:type="character" w:customStyle="1" w:styleId="172">
    <w:name w:val="Heading 3 Char1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Heading 6 Char1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4">
    <w:name w:val="Title Char1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5">
    <w:name w:val="Heading 4 Char1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Reference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7">
    <w:name w:val="Subtitle Char1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78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9">
    <w:name w:val="Subtle Reference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Quote Char1"/>
    <w:basedOn w:val="133"/>
    <w:link w:val="15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Intense Emphasis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2">
    <w:name w:val="Quote Char1"/>
    <w:basedOn w:val="133"/>
    <w:link w:val="14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3">
    <w:name w:val="Body Text 3 Char1"/>
    <w:basedOn w:val="133"/>
    <w:link w:val="17"/>
    <w:qFormat/>
    <w:uiPriority w:val="99"/>
    <w:rPr>
      <w:sz w:val="16"/>
      <w:szCs w:val="16"/>
    </w:rPr>
  </w:style>
  <w:style w:type="character" w:customStyle="1" w:styleId="184">
    <w:name w:val="Macro Text Char1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85">
    <w:name w:val="Subtle Emphasis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Heading 9 Char1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7">
    <w:name w:val="Heading 7 Char1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40e9538a-0ff0-4d8e-91b2-ebc98b3d3505</errorID>
      <errorWord>（一）</errorWord>
      <group>L1_AI</group>
      <groupName>深度校对</groupName>
      <ability>L2_AI_Word</ability>
      <abilityName>字词纠错</abilityName>
      <candidateList>
        <item>1. </item>
      </candidateList>
      <explain/>
      <paraID>62E02765</paraID>
      <start>0</start>
      <end>3</end>
      <status>modified</status>
      <modifiedWord>1. </modifiedWord>
      <trackRevisions>false</trackRevisions>
    </reviewItem>
    <reviewItem>
      <errorID>0663cd82-f81f-48bb-b263-c17c78edf993</errorID>
      <errorWord>（二）</errorWord>
      <group>L1_AI</group>
      <groupName>深度校对</groupName>
      <ability>L2_AI_Word</ability>
      <abilityName>字词纠错</abilityName>
      <candidateList>
        <item>2. </item>
      </candidateList>
      <explain/>
      <paraID>6DF91C28</paraID>
      <start>0</start>
      <end>3</end>
      <status>modified</status>
      <modifiedWord>2. </modifiedWord>
      <trackRevisions>false</trackRevisions>
    </reviewItem>
    <reviewItem>
      <errorID>74b63131-ec82-44b9-a564-1d72f28f959d</errorID>
      <errorWord>（三）</errorWord>
      <group>L1_AI</group>
      <groupName>深度校对</groupName>
      <ability>L2_AI_Word</ability>
      <abilityName>字词纠错</abilityName>
      <candidateList>
        <item>3. </item>
      </candidateList>
      <explain/>
      <paraID>2399E7A9</paraID>
      <start>0</start>
      <end>3</end>
      <status>modified</status>
      <modifiedWord>3. </modifiedWord>
      <trackRevisions>false</trackRevisions>
    </reviewItem>
    <reviewItem>
      <errorID>0c20a416-3523-448f-8377-84a7af982919</errorID>
      <errorWord>（四）</errorWord>
      <group>L1_AI</group>
      <groupName>深度校对</groupName>
      <ability>L2_AI_Word</ability>
      <abilityName>字词纠错</abilityName>
      <candidateList>
        <item>4. </item>
      </candidateList>
      <explain/>
      <paraID> 239CF32</paraID>
      <start>0</start>
      <end>3</end>
      <status>modified</status>
      <modifiedWord>4. </modifiedWord>
      <trackRevisions>false</trackRevisions>
    </reviewItem>
    <reviewItem>
      <errorID>c6bee56e-d9c8-40b1-834a-50e9d33f3718</errorID>
      <errorWord>（五）</errorWord>
      <group>L1_AI</group>
      <groupName>深度校对</groupName>
      <ability>L2_AI_Word</ability>
      <abilityName>字词纠错</abilityName>
      <candidateList>
        <item>5. </item>
      </candidateList>
      <explain/>
      <paraID> 9C398A5</paraID>
      <start>0</start>
      <end>3</end>
      <status>modified</status>
      <modifiedWord>5. </modifiedWord>
      <trackRevisions>false</trackRevisions>
    </reviewItem>
    <reviewItem>
      <errorID>ddb3cc0e-5096-4425-9e3d-dfaea408bb1b</errorID>
      <errorWord>（六）</errorWord>
      <group>L1_AI</group>
      <groupName>深度校对</groupName>
      <ability>L2_AI_Word</ability>
      <abilityName>字词纠错</abilityName>
      <candidateList>
        <item>6. </item>
      </candidateList>
      <explain/>
      <paraID>4327A845</paraID>
      <start>0</start>
      <end>3</end>
      <status>modified</status>
      <modifiedWord>6. </modifiedWord>
      <trackRevisions>false</trackRevisions>
    </reviewItem>
    <reviewItem>
      <errorID>92c5453e-f895-4781-93ba-e70431f1f5b0</errorID>
      <errorWord>（七）</errorWord>
      <group>L1_AI</group>
      <groupName>深度校对</groupName>
      <ability>L2_AI_Word</ability>
      <abilityName>字词纠错</abilityName>
      <candidateList>
        <item>7. </item>
      </candidateList>
      <explain/>
      <paraID>2AC0A450</paraID>
      <start>0</start>
      <end>3</end>
      <status>modified</status>
      <modifiedWord>7. </modifiedWord>
      <trackRevisions>false</trackRevisions>
    </reviewItem>
    <reviewItem>
      <errorID>7db290ed-8235-40c7-b5bd-ff260d3e8193</errorID>
      <errorWord>（八）</errorWord>
      <group>L1_AI</group>
      <groupName>深度校对</groupName>
      <ability>L2_AI_Word</ability>
      <abilityName>字词纠错</abilityName>
      <candidateList>
        <item>8. </item>
      </candidateList>
      <explain/>
      <paraID>43A8B36D</paraID>
      <start>0</start>
      <end>3</end>
      <status>modified</status>
      <modifiedWord>8. </modifiedWord>
      <trackRevisions>false</trackRevisions>
    </reviewItem>
    <reviewItem>
      <errorID>ea983042-0a4d-4fe1-87c4-17a73863557d</errorID>
      <errorWord>确定受</errorWord>
      <group>L1_AI</group>
      <groupName>深度校对</groupName>
      <ability>L2_AI_Word</ability>
      <abilityName>字词纠错</abilityName>
      <candidateList>
        <item>确定</item>
      </candidateList>
      <explain/>
      <paraID>2C37A4DC</paraID>
      <start>188</start>
      <end>191</end>
      <status>ignored</status>
      <modifiedWord/>
      <trackRevisions>false</trackRevisions>
    </reviewItem>
    <reviewItem>
      <errorID>97d6d6ea-2bcb-468c-a868-c3696080446d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77A4CF3C</paraID>
      <start>46</start>
      <end>47</end>
      <status>modified</status>
      <modifiedWord>（</modifiedWord>
      <trackRevisions>false</trackRevisions>
    </reviewItem>
    <reviewItem>
      <errorID>d9399231-6fc5-41ea-9361-8ac7f13f3be0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77A4CF3C</paraID>
      <start>60</start>
      <end>61</end>
      <status>modified</status>
      <modifiedWord>）</modifiedWord>
      <trackRevisions>false</trackRevisions>
    </reviewItem>
    <reviewItem>
      <errorID>658c26a6-c0d3-4b12-baea-61ba2fabf7a0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77A4CF3C</paraID>
      <start>77</start>
      <end>78</end>
      <status>modified</status>
      <modifiedWord>（</modifiedWord>
      <trackRevisions>false</trackRevisions>
    </reviewItem>
    <reviewItem>
      <errorID>0e46ba2c-ff01-48ce-b233-4e3a624d6292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77A4CF3C</paraID>
      <start>90</start>
      <end>91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2a24f0-5b7f-433b-befd-2ab1daedc0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95</Words>
  <Characters>95</Characters>
  <TotalTime>1</TotalTime>
  <ScaleCrop>false</ScaleCrop>
  <LinksUpToDate>false</LinksUpToDate>
  <CharactersWithSpaces>95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2026-09-10T14:20:00Z</dcterms:created>
  <dc:creator>luola</dc:creator>
  <cp:lastModifiedBy>罗</cp:lastModifiedBy>
  <cp:lastPrinted>2026-09-22T08:13:00Z</cp:lastPrinted>
  <dcterms:modified xsi:type="dcterms:W3CDTF">2026-10-09T15:02:43Z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eyJoZGlkIjoiYjc0OTViYzkwZDMwMWY1NDE2ZTBmNmNhMWRmMjE5NTAiLCJ1c2VySWQiOiI2OTkwNzM2MzkifQ==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9270B447DAD344998FF994AB50F81B6B_13</vt:lpwstr>
  </property>
</Properties>
</file>